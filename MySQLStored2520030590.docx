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0C7CA" w14:textId="2BCF9B7C" w:rsidR="00B72BF5" w:rsidRPr="00B72BF5" w:rsidRDefault="00635183" w:rsidP="00B72BF5">
      <w:pPr>
        <w:jc w:val="center"/>
      </w:pPr>
      <w:r>
        <w:rPr>
          <w:b/>
          <w:sz w:val="36"/>
        </w:rPr>
        <w:t>MYSQL STORED PROCEDURES</w:t>
      </w:r>
    </w:p>
    <w:p w14:paraId="10025385" w14:textId="027A52A4" w:rsidR="00B72BF5" w:rsidRDefault="00B72BF5">
      <w:pPr>
        <w:jc w:val="center"/>
        <w:rPr>
          <w:i/>
        </w:rPr>
      </w:pPr>
      <w:r>
        <w:rPr>
          <w:i/>
        </w:rPr>
        <w:t>2520030</w:t>
      </w:r>
      <w:r w:rsidR="00580CBF">
        <w:rPr>
          <w:i/>
        </w:rPr>
        <w:t>5</w:t>
      </w:r>
      <w:r w:rsidR="00BB0631">
        <w:rPr>
          <w:i/>
        </w:rPr>
        <w:t>90</w:t>
      </w:r>
    </w:p>
    <w:p w14:paraId="195D0F5D" w14:textId="32316A59" w:rsidR="00B72BF5" w:rsidRDefault="00BB0631">
      <w:pPr>
        <w:jc w:val="center"/>
      </w:pPr>
      <w:r>
        <w:rPr>
          <w:i/>
        </w:rPr>
        <w:t>MANNEPALLI JASWANTH</w:t>
      </w:r>
    </w:p>
    <w:p w14:paraId="62764D07" w14:textId="77777777" w:rsidR="005D2F5C" w:rsidRDefault="00635183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Setup: Employees Table</w:t>
      </w:r>
    </w:p>
    <w:p w14:paraId="03C47BFD" w14:textId="7219A8F2" w:rsidR="008B0AA3" w:rsidRDefault="008B0AA3">
      <w:pPr>
        <w:rPr>
          <w:rFonts w:ascii="Times New Roman" w:hAnsi="Times New Roman" w:cs="Times New Roman"/>
          <w:sz w:val="24"/>
          <w:szCs w:val="24"/>
        </w:rPr>
      </w:pPr>
      <w:r w:rsidRPr="008B0AA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734FC9" wp14:editId="7168C963">
            <wp:extent cx="6400800" cy="4441190"/>
            <wp:effectExtent l="0" t="0" r="0" b="0"/>
            <wp:docPr id="1222316683" name="Picture 1" descr="The image shows a sequence of SQL commands executed in the MySQL command-line interface, including a database drop, database creation, table creation, and data inser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316683" name="Picture 1" descr="The image shows a sequence of SQL commands executed in the MySQL command-line interface, including a database drop, database creation, table creation, and data insertion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4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990BF" w14:textId="77777777" w:rsidR="005D2F5C" w:rsidRDefault="00635183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Verify Data</w:t>
      </w:r>
    </w:p>
    <w:p w14:paraId="7EF2C061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Question: Display all employee records.</w:t>
      </w:r>
    </w:p>
    <w:p w14:paraId="30D58E51" w14:textId="650CD437" w:rsidR="005D2F5C" w:rsidRDefault="008B0AA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B0AA3">
        <w:rPr>
          <w:rFonts w:ascii="Times New Roman" w:eastAsiaTheme="minorEastAsia" w:hAnsi="Times New Roman" w:cs="Times New Roman"/>
          <w:b w:val="0"/>
          <w:bCs w:val="0"/>
          <w:noProof/>
          <w:color w:val="auto"/>
          <w:sz w:val="24"/>
          <w:szCs w:val="24"/>
        </w:rPr>
        <w:lastRenderedPageBreak/>
        <w:drawing>
          <wp:inline distT="0" distB="0" distL="0" distR="0" wp14:anchorId="38363239" wp14:editId="12C61C11">
            <wp:extent cx="5776461" cy="2110923"/>
            <wp:effectExtent l="0" t="0" r="0" b="3810"/>
            <wp:docPr id="1804618329" name="Picture 1" descr="The image displays a MySQL database table with five columns: emp_id, emp_name, dept_id, and salary, containing five rows of employee dat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618329" name="Picture 1" descr="The image displays a MySQL database table with five columns: emp_id, emp_name, dept_id, and salary, containing five rows of employee data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6461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Procedure 1 – Display All Employees</w:t>
      </w:r>
    </w:p>
    <w:p w14:paraId="0BC181CF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Create a procedure that displays all employees.</w:t>
      </w:r>
    </w:p>
    <w:p w14:paraId="503000BD" w14:textId="7FD5B0B6" w:rsidR="005D2F5C" w:rsidRDefault="008B0AA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B0AA3">
        <w:rPr>
          <w:rFonts w:ascii="Times New Roman" w:eastAsiaTheme="minorEastAsia" w:hAnsi="Times New Roman" w:cs="Times New Roman"/>
          <w:b w:val="0"/>
          <w:bCs w:val="0"/>
          <w:noProof/>
          <w:color w:val="auto"/>
          <w:sz w:val="24"/>
          <w:szCs w:val="24"/>
        </w:rPr>
        <w:drawing>
          <wp:inline distT="0" distB="0" distL="0" distR="0" wp14:anchorId="43E935B8" wp14:editId="4A1637ED">
            <wp:extent cx="6400800" cy="4218305"/>
            <wp:effectExtent l="0" t="0" r="0" b="0"/>
            <wp:docPr id="1711564576" name="Picture 1" descr="The image shows a MySQL command sequence creating and executing a stored procedure to retrieve employee dat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564576" name="Picture 1" descr="The image shows a MySQL command sequence creating and executing a stored procedure to retrieve employee data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Procedure 2 – IN Parameter</w:t>
      </w:r>
    </w:p>
    <w:p w14:paraId="5C993CAF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Create a procedure that accepts an employee ID and displays that employee's details.</w:t>
      </w:r>
    </w:p>
    <w:p w14:paraId="5EDC55C1" w14:textId="3D45E2C3" w:rsidR="005D2F5C" w:rsidRDefault="008B0AA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B0AA3">
        <w:rPr>
          <w:rFonts w:ascii="Times New Roman" w:eastAsiaTheme="minorEastAsia" w:hAnsi="Times New Roman" w:cs="Times New Roman"/>
          <w:b w:val="0"/>
          <w:bCs w:val="0"/>
          <w:noProof/>
          <w:color w:val="auto"/>
          <w:sz w:val="24"/>
          <w:szCs w:val="24"/>
        </w:rPr>
        <w:lastRenderedPageBreak/>
        <w:drawing>
          <wp:inline distT="0" distB="0" distL="0" distR="0" wp14:anchorId="3D192C4E" wp14:editId="7CDA6E5A">
            <wp:extent cx="6400800" cy="3225800"/>
            <wp:effectExtent l="0" t="0" r="0" b="0"/>
            <wp:docPr id="431092701" name="Picture 1" descr="A MySQL script creates a stored procedure to retrieve an employee's details by their I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092701" name="Picture 1" descr="A MySQL script creates a stored procedure to retrieve an employee's details by their ID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Procedure 3 – Update Salary</w:t>
      </w:r>
    </w:p>
    <w:p w14:paraId="45D2C5F9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Create a procedure that accepts employee ID and amount, then increases the employee's salary.</w:t>
      </w:r>
    </w:p>
    <w:p w14:paraId="5767052F" w14:textId="5484ED8E" w:rsidR="005D2F5C" w:rsidRDefault="008B0AA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B0AA3">
        <w:rPr>
          <w:rFonts w:ascii="Times New Roman" w:eastAsiaTheme="minorEastAsia" w:hAnsi="Times New Roman" w:cs="Times New Roman"/>
          <w:b w:val="0"/>
          <w:bCs w:val="0"/>
          <w:noProof/>
          <w:color w:val="auto"/>
          <w:sz w:val="24"/>
          <w:szCs w:val="24"/>
        </w:rPr>
        <w:drawing>
          <wp:inline distT="0" distB="0" distL="0" distR="0" wp14:anchorId="0A9A33C3" wp14:editId="5309B3CE">
            <wp:extent cx="6400800" cy="4178300"/>
            <wp:effectExtent l="0" t="0" r="0" b="0"/>
            <wp:docPr id="1228522817" name="Picture 1" descr="A MySQL script to drop and create a procedure that increases an employee's salary by a specified amou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522817" name="Picture 1" descr="A MySQL script to drop and create a procedure that increases an employee's salary by a specified amount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Procedure 4 – Aggregate Function</w:t>
      </w:r>
    </w:p>
    <w:p w14:paraId="263ED250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Create a procedure to calculate the average salary of all employees.</w:t>
      </w:r>
    </w:p>
    <w:p w14:paraId="3733E82A" w14:textId="3B6FE612" w:rsidR="005D2F5C" w:rsidRDefault="008B0AA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B0AA3">
        <w:rPr>
          <w:rFonts w:ascii="Times New Roman" w:eastAsiaTheme="minorEastAsia" w:hAnsi="Times New Roman" w:cs="Times New Roman"/>
          <w:b w:val="0"/>
          <w:bCs w:val="0"/>
          <w:noProof/>
          <w:color w:val="auto"/>
          <w:sz w:val="24"/>
          <w:szCs w:val="24"/>
        </w:rPr>
        <w:lastRenderedPageBreak/>
        <w:drawing>
          <wp:inline distT="0" distB="0" distL="0" distR="0" wp14:anchorId="4EDA1E93" wp14:editId="53471B98">
            <wp:extent cx="6400800" cy="3377565"/>
            <wp:effectExtent l="0" t="0" r="0" b="0"/>
            <wp:docPr id="1076125167" name="Picture 1" descr="A MySQL database script contains a procedure to drop and create a procedure called 'AvgSalary' which calculates and returns the average salary from the 'employees' tab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25167" name="Picture 1" descr="A MySQL database script contains a procedure to drop and create a procedure called 'AvgSalary' which calculates and returns the average salary from the 'employees' table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Procedure 5 – JOIN</w:t>
      </w:r>
    </w:p>
    <w:p w14:paraId="5D5E5604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Create a procedure to display employee name, department name and salary. Run the department setup first.</w:t>
      </w:r>
    </w:p>
    <w:p w14:paraId="1173442F" w14:textId="24859D2D" w:rsidR="005D2F5C" w:rsidRDefault="008B0AA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B0AA3">
        <w:rPr>
          <w:rFonts w:ascii="Times New Roman" w:eastAsiaTheme="minorEastAsia" w:hAnsi="Times New Roman" w:cs="Times New Roman"/>
          <w:b w:val="0"/>
          <w:bCs w:val="0"/>
          <w:noProof/>
          <w:color w:val="auto"/>
          <w:sz w:val="24"/>
          <w:szCs w:val="24"/>
        </w:rPr>
        <w:lastRenderedPageBreak/>
        <w:drawing>
          <wp:inline distT="0" distB="0" distL="0" distR="0" wp14:anchorId="34EB9F64" wp14:editId="3DCAC23A">
            <wp:extent cx="6400800" cy="5065395"/>
            <wp:effectExtent l="0" t="0" r="0" b="1905"/>
            <wp:docPr id="1518793367" name="Picture 1" descr="A MySQL database interface displaying the creation of a 'departments' table, insertion of department data, and execution of a stored procedure to display employee names, department names, and salar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93367" name="Picture 1" descr="A MySQL database interface displaying the creation of a 'departments' table, insertion of department data, and execution of a stored procedure to display employee names, department names, and salaries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06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Procedure 6 – GROUP BY and AVG</w:t>
      </w:r>
    </w:p>
    <w:p w14:paraId="0E0B66A4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Create a procedure to display department-wise employee count and average salary.</w:t>
      </w:r>
    </w:p>
    <w:p w14:paraId="666D5175" w14:textId="11DD8161" w:rsidR="005D2F5C" w:rsidRDefault="008B0AA3">
      <w:pPr>
        <w:rPr>
          <w:rFonts w:ascii="Times New Roman" w:hAnsi="Times New Roman" w:cs="Times New Roman"/>
          <w:sz w:val="24"/>
          <w:szCs w:val="24"/>
        </w:rPr>
      </w:pPr>
      <w:r w:rsidRPr="008B0AA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9B91C1C" wp14:editId="38170E5C">
            <wp:extent cx="6400800" cy="4295140"/>
            <wp:effectExtent l="0" t="0" r="0" b="0"/>
            <wp:docPr id="312052187" name="Picture 1" descr="The image displays a MySQL command line interface output showing the creation and execution of a stored procedure that calculates and returns the average salary and employee count per depart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052187" name="Picture 1" descr="The image displays a MySQL command line interface output showing the creation and execution of a stored procedure that calculates and returns the average salary and employee count per department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9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AD1F8" w14:textId="77777777" w:rsidR="005D2F5C" w:rsidRDefault="00635183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Procedure 7 – IF...ELSE</w:t>
      </w:r>
    </w:p>
    <w:p w14:paraId="07B5D01E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Display High Salary if salary is at least 60000; otherwise display Low Salary.</w:t>
      </w:r>
    </w:p>
    <w:p w14:paraId="7766FF6A" w14:textId="72F47857" w:rsidR="005D2F5C" w:rsidRDefault="008B0AA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B0AA3">
        <w:rPr>
          <w:rFonts w:ascii="Times New Roman" w:eastAsiaTheme="minorEastAsia" w:hAnsi="Times New Roman" w:cs="Times New Roman"/>
          <w:b w:val="0"/>
          <w:bCs w:val="0"/>
          <w:noProof/>
          <w:color w:val="auto"/>
          <w:sz w:val="24"/>
          <w:szCs w:val="24"/>
        </w:rPr>
        <w:lastRenderedPageBreak/>
        <w:drawing>
          <wp:inline distT="0" distB="0" distL="0" distR="0" wp14:anchorId="27B98C88" wp14:editId="2412C8A9">
            <wp:extent cx="6400800" cy="5303520"/>
            <wp:effectExtent l="0" t="0" r="0" b="0"/>
            <wp:docPr id="230337692" name="Picture 1" descr="The image shows a MySQL command sequence, which includes a procedure named `SalaryStatus` that checks an employee's salary and returns whether it is high or low based on a threshol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37692" name="Picture 1" descr="The image shows a MySQL command sequence, which includes a procedure named `SalaryStatus` that checks an employee's salary and returns whether it is high or low based on a threshold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Procedure 8 – OUT Parameter</w:t>
      </w:r>
    </w:p>
    <w:p w14:paraId="45616F75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Return the total number of employees using an OUT parameter.</w:t>
      </w:r>
    </w:p>
    <w:p w14:paraId="303CCCFD" w14:textId="56AB7889" w:rsidR="005D2F5C" w:rsidRDefault="008B0AA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B0AA3">
        <w:rPr>
          <w:rFonts w:ascii="Times New Roman" w:eastAsiaTheme="minorEastAsia" w:hAnsi="Times New Roman" w:cs="Times New Roman"/>
          <w:b w:val="0"/>
          <w:bCs w:val="0"/>
          <w:noProof/>
          <w:color w:val="auto"/>
          <w:sz w:val="24"/>
          <w:szCs w:val="24"/>
        </w:rPr>
        <w:lastRenderedPageBreak/>
        <w:drawing>
          <wp:inline distT="0" distB="0" distL="0" distR="0" wp14:anchorId="0B3C0E4B" wp14:editId="078AF730">
            <wp:extent cx="6400800" cy="4000500"/>
            <wp:effectExtent l="0" t="0" r="0" b="0"/>
            <wp:docPr id="1762263739" name="Picture 1" descr="A MySQL script that creates and executes a stored procedure to count the number of employees in the 'employees' tab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263739" name="Picture 1" descr="A MySQL script that creates and executes a stored procedure to count the number of employees in the 'employees' table.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Procedure 9 – INOUT Parameter</w:t>
      </w:r>
    </w:p>
    <w:p w14:paraId="2790CFB7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Receive a bonus through an INOUT parameter and add 5000 to it.</w:t>
      </w:r>
    </w:p>
    <w:p w14:paraId="797D7618" w14:textId="633E9119" w:rsidR="005D2F5C" w:rsidRDefault="008B0AA3">
      <w:pPr>
        <w:rPr>
          <w:rFonts w:ascii="Times New Roman" w:hAnsi="Times New Roman" w:cs="Times New Roman"/>
          <w:sz w:val="24"/>
          <w:szCs w:val="24"/>
        </w:rPr>
      </w:pPr>
      <w:r w:rsidRPr="008B0AA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25150A2" wp14:editId="0966C9C1">
            <wp:extent cx="6400800" cy="4498975"/>
            <wp:effectExtent l="0" t="0" r="0" b="0"/>
            <wp:docPr id="1451668242" name="Picture 1" descr="A MySQL script that creates a procedure to add a fixed bonus to a given input value, then calls the procedure and displays the updated valu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68242" name="Picture 1" descr="A MySQL script that creates a procedure to add a fixed bonus to a given input value, then calls the procedure and displays the updated value.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9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87605" w14:textId="77777777" w:rsidR="005D2F5C" w:rsidRDefault="00635183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Procedure 10 – Transaction</w:t>
      </w:r>
    </w:p>
    <w:p w14:paraId="74448F08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Transfer an amount from one employee salary record to another using START TRANSACTION and COMMIT.</w:t>
      </w:r>
    </w:p>
    <w:p w14:paraId="201695D2" w14:textId="30FE3980" w:rsidR="005D2F5C" w:rsidRDefault="008B0AA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B0AA3">
        <w:rPr>
          <w:rFonts w:ascii="Times New Roman" w:eastAsiaTheme="minorEastAsia" w:hAnsi="Times New Roman" w:cs="Times New Roman"/>
          <w:b w:val="0"/>
          <w:bCs w:val="0"/>
          <w:noProof/>
          <w:color w:val="auto"/>
          <w:sz w:val="24"/>
          <w:szCs w:val="24"/>
        </w:rPr>
        <w:lastRenderedPageBreak/>
        <w:drawing>
          <wp:inline distT="0" distB="0" distL="0" distR="0" wp14:anchorId="23F0B7CC" wp14:editId="6C33DD26">
            <wp:extent cx="6400800" cy="6508115"/>
            <wp:effectExtent l="0" t="0" r="0" b="6985"/>
            <wp:docPr id="576973500" name="Picture 1" descr="A MySQL stored procedure named TransferSalaryAmount is created to transfer a specified amount of money between two employees by updating their salar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73500" name="Picture 1" descr="A MySQL stored procedure named TransferSalaryAmount is created to transfer a specified amount of money between two employees by updating their salaries.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50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4. Useful Procedure Commands</w:t>
      </w:r>
    </w:p>
    <w:p w14:paraId="77A378C4" w14:textId="77777777" w:rsidR="008B0AA3" w:rsidRDefault="008B0AA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B0AA3">
        <w:rPr>
          <w:rFonts w:ascii="Times New Roman" w:eastAsiaTheme="minorEastAsia" w:hAnsi="Times New Roman" w:cs="Times New Roman"/>
          <w:b w:val="0"/>
          <w:bCs w:val="0"/>
          <w:noProof/>
          <w:color w:val="auto"/>
          <w:sz w:val="24"/>
          <w:szCs w:val="24"/>
        </w:rPr>
        <w:lastRenderedPageBreak/>
        <w:drawing>
          <wp:inline distT="0" distB="0" distL="0" distR="0" wp14:anchorId="610A53EB" wp14:editId="30CCD456">
            <wp:extent cx="6400800" cy="2443480"/>
            <wp:effectExtent l="0" t="0" r="0" b="0"/>
            <wp:docPr id="1157599867" name="Picture 1" descr="The image displays a MySQL command history containing various stored procedures in the 'employeedb1' databas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599867" name="Picture 1" descr="The image displays a MySQL command history containing various stored procedures in the 'employeedb1' database.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1E5C4" w14:textId="281144C2" w:rsidR="005D2F5C" w:rsidRDefault="008B0AA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B0AA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879288" wp14:editId="088CED7A">
            <wp:extent cx="6400800" cy="1605915"/>
            <wp:effectExtent l="0" t="0" r="0" b="0"/>
            <wp:docPr id="1183105006" name="Picture 1" descr="employe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105006" name="Picture 1" descr="employees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5. Why DELIMITER is Used</w:t>
      </w:r>
    </w:p>
    <w:p w14:paraId="080846C1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DELIMITER temporarily changes the statement terminator in MySQL Workbench. It prevents the semicolons inside BEGIN...END from being interpreted as the end of the entire CREATE PROCEDURE statement.</w:t>
      </w:r>
    </w:p>
    <w:p w14:paraId="532BE3AE" w14:textId="77777777" w:rsidR="008B0AA3" w:rsidRDefault="008B0AA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B0AA3">
        <w:rPr>
          <w:rFonts w:ascii="Times New Roman" w:eastAsiaTheme="minorEastAsia" w:hAnsi="Times New Roman" w:cs="Times New Roman"/>
          <w:b w:val="0"/>
          <w:bCs w:val="0"/>
          <w:noProof/>
          <w:color w:val="auto"/>
          <w:sz w:val="24"/>
          <w:szCs w:val="24"/>
        </w:rPr>
        <w:drawing>
          <wp:inline distT="0" distB="0" distL="0" distR="0" wp14:anchorId="5F3FDDC2" wp14:editId="55CA6240">
            <wp:extent cx="4480948" cy="1409822"/>
            <wp:effectExtent l="0" t="0" r="0" b="0"/>
            <wp:docPr id="1882332624" name="Picture 1" descr="The image depicts a segment of a MySQL script defining a stored procedure called 'Example' that selects all records from the 'employees' tab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32624" name="Picture 1" descr="The image depicts a segment of a MySQL script defining a stored procedure called 'Example' that selects all records from the 'employees' table.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21C02" w14:textId="0917051D" w:rsidR="005D2F5C" w:rsidRDefault="00635183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Student Practice Tasks</w:t>
      </w:r>
    </w:p>
    <w:p w14:paraId="6AD9564F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Create a procedure to display employees whose salary is greater than a given amount.</w:t>
      </w:r>
    </w:p>
    <w:p w14:paraId="641E879F" w14:textId="2A160A90" w:rsidR="00B72BF5" w:rsidRDefault="00B72B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AA00B95" wp14:editId="7F8DDE07">
            <wp:extent cx="6400800" cy="3889375"/>
            <wp:effectExtent l="0" t="0" r="0" b="0"/>
            <wp:docPr id="433347733" name="Picture 1" descr="The image displays a MySQL command sequence, including the creation of a stored procedure named 'EmployeesAboveSalary' that filters and returns employees with salaries greater than a specified minimu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47733" name="Picture 1" descr="The image displays a MySQL command sequence, including the creation of a stored procedure named 'EmployeesAboveSalary' that filters and returns employees with salaries greater than a specified minimum.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10FE2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Create a procedure to update an employee's department using IN parameters.</w:t>
      </w:r>
    </w:p>
    <w:p w14:paraId="0A57FAEF" w14:textId="06516C7D" w:rsidR="00B72BF5" w:rsidRDefault="00B72BF5">
      <w:pPr>
        <w:rPr>
          <w:rFonts w:ascii="Times New Roman" w:hAnsi="Times New Roman" w:cs="Times New Roman"/>
          <w:sz w:val="24"/>
          <w:szCs w:val="24"/>
        </w:rPr>
      </w:pPr>
      <w:r w:rsidRPr="00B72BF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BB9CA5" wp14:editId="278A6AF0">
            <wp:extent cx="6400800" cy="3503295"/>
            <wp:effectExtent l="0" t="0" r="0" b="1905"/>
            <wp:docPr id="1396253967" name="Picture 1" descr="The image shows a MySQL database interface with a series of SQL commands being executed to drop a procedure, create a new procedure to update an employee's department, and call the new procedure with specific paramet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253967" name="Picture 1" descr="The image shows a MySQL database interface with a series of SQL commands being executed to drop a procedure, create a new procedure to update an employee's department, and call the new procedure with specific parameters.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B1C42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Create a procedure to return the maximum salary using an OUT parameter.</w:t>
      </w:r>
    </w:p>
    <w:p w14:paraId="0C8587CE" w14:textId="767E05DE" w:rsidR="00B72BF5" w:rsidRDefault="00B72BF5">
      <w:pPr>
        <w:rPr>
          <w:rFonts w:ascii="Times New Roman" w:hAnsi="Times New Roman" w:cs="Times New Roman"/>
          <w:sz w:val="24"/>
          <w:szCs w:val="24"/>
        </w:rPr>
      </w:pPr>
      <w:r w:rsidRPr="00B72BF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BB4188C" wp14:editId="31EFB9EF">
            <wp:extent cx="6400800" cy="4246880"/>
            <wp:effectExtent l="0" t="0" r="0" b="1270"/>
            <wp:docPr id="2061032112" name="Picture 1" descr="The image shows a sequence of SQL commands in a MySQL command line interface, creating and executing a stored procedure named MaxSalary that calculates the maximum salary from the 'employees' tab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032112" name="Picture 1" descr="The image shows a sequence of SQL commands in a MySQL command line interface, creating and executing a stored procedure named MaxSalary that calculates the maximum salary from the 'employees' table.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4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7CA92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Create a procedure to return the employee count of a specified department.</w:t>
      </w:r>
    </w:p>
    <w:p w14:paraId="52C02F9F" w14:textId="4A2B9D23" w:rsidR="00B72BF5" w:rsidRDefault="00B72BF5">
      <w:pPr>
        <w:rPr>
          <w:rFonts w:ascii="Times New Roman" w:hAnsi="Times New Roman" w:cs="Times New Roman"/>
          <w:sz w:val="24"/>
          <w:szCs w:val="24"/>
        </w:rPr>
      </w:pPr>
      <w:r w:rsidRPr="00B72BF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6383484" wp14:editId="2A75A0F3">
            <wp:extent cx="6400800" cy="5340985"/>
            <wp:effectExtent l="0" t="0" r="0" b="0"/>
            <wp:docPr id="1528747717" name="Picture 1" descr="A MySQL script that includes a stored procedure to display employee details along with their departme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747717" name="Picture 1" descr="A MySQL script that includes a stored procedure to display employee details along with their departments.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34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31E87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Create a procedure using JOIN to display employee and department details.</w:t>
      </w:r>
    </w:p>
    <w:p w14:paraId="65AFF5CD" w14:textId="57898BD9" w:rsidR="00B72BF5" w:rsidRDefault="00B72BF5">
      <w:pPr>
        <w:rPr>
          <w:rFonts w:ascii="Times New Roman" w:hAnsi="Times New Roman" w:cs="Times New Roman"/>
          <w:sz w:val="24"/>
          <w:szCs w:val="24"/>
        </w:rPr>
      </w:pPr>
      <w:r w:rsidRPr="00B72BF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2C6E191" wp14:editId="0FED7614">
            <wp:extent cx="6400800" cy="4438650"/>
            <wp:effectExtent l="0" t="0" r="0" b="0"/>
            <wp:docPr id="268177106" name="Picture 1" descr="A MySQL database interface shows a procedure creation for retrieving employee details joined with department data, followed by a call to execute the procedure, displaying a table with employee IDs, names, department IDs, department names, and salar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177106" name="Picture 1" descr="A MySQL database interface shows a procedure creation for retrieving employee details joined with department data, followed by a call to execute the procedure, displaying a table with employee IDs, names, department IDs, department names, and salaries.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6F290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Create a procedure to display departments whose average salary is greater than 55000.</w:t>
      </w:r>
    </w:p>
    <w:p w14:paraId="1FCFFB16" w14:textId="69EE61A3" w:rsidR="00B72BF5" w:rsidRDefault="00B72BF5">
      <w:pPr>
        <w:rPr>
          <w:rFonts w:ascii="Times New Roman" w:hAnsi="Times New Roman" w:cs="Times New Roman"/>
          <w:sz w:val="24"/>
          <w:szCs w:val="24"/>
        </w:rPr>
      </w:pPr>
      <w:r w:rsidRPr="00B72BF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924950F" wp14:editId="1DC0257E">
            <wp:extent cx="6400800" cy="4300220"/>
            <wp:effectExtent l="0" t="0" r="0" b="5080"/>
            <wp:docPr id="2051387053" name="Picture 1" descr="A MySQL script defines a stored procedure to retrieve departments with an average salary above 5500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87053" name="Picture 1" descr="A MySQL script defines a stored procedure to retrieve departments with an average salary above 55000.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47021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Create a procedure using IF...ELSE to classify salary as High, Medium or Low.</w:t>
      </w:r>
    </w:p>
    <w:p w14:paraId="2AFBED02" w14:textId="32BCCF66" w:rsidR="00B72BF5" w:rsidRDefault="00B72BF5">
      <w:pPr>
        <w:rPr>
          <w:rFonts w:ascii="Times New Roman" w:hAnsi="Times New Roman" w:cs="Times New Roman"/>
          <w:sz w:val="24"/>
          <w:szCs w:val="24"/>
        </w:rPr>
      </w:pPr>
      <w:r w:rsidRPr="00B72BF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06D43D7" wp14:editId="4E858111">
            <wp:extent cx="6400800" cy="5399405"/>
            <wp:effectExtent l="0" t="0" r="0" b="0"/>
            <wp:docPr id="1257231645" name="Picture 1" descr="A MySQL script creates and executes a stored procedure to classify an employee's salary into 'High', 'Medium', or 'Low' categories based on their salary threshol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231645" name="Picture 1" descr="A MySQL script creates and executes a stored procedure to classify an employee's salary into 'High', 'Medium', or 'Low' categories based on their salary threshold.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39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E7887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 Create a procedure that accepts a department ID and returns its average salary.</w:t>
      </w:r>
    </w:p>
    <w:p w14:paraId="6852E0C3" w14:textId="4F46BF12" w:rsidR="00B72BF5" w:rsidRDefault="00B72BF5">
      <w:pPr>
        <w:rPr>
          <w:rFonts w:ascii="Times New Roman" w:hAnsi="Times New Roman" w:cs="Times New Roman"/>
          <w:sz w:val="24"/>
          <w:szCs w:val="24"/>
        </w:rPr>
      </w:pPr>
      <w:r w:rsidRPr="00B72BF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81CF7C5" wp14:editId="7294BD3F">
            <wp:extent cx="6400800" cy="4547870"/>
            <wp:effectExtent l="0" t="0" r="0" b="5080"/>
            <wp:docPr id="1266805025" name="Picture 1" descr="The image depicts a MySQL script containing a procedure to calculate the average salary of a depart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805025" name="Picture 1" descr="The image depicts a MySQL script containing a procedure to calculate the average salary of a department.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4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2CB62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 Create a procedure using INOUT to apply a bonus to an input salary.</w:t>
      </w:r>
    </w:p>
    <w:p w14:paraId="628A66C0" w14:textId="3F075BB1" w:rsidR="00B72BF5" w:rsidRDefault="00B72BF5">
      <w:pPr>
        <w:rPr>
          <w:rFonts w:ascii="Times New Roman" w:hAnsi="Times New Roman" w:cs="Times New Roman"/>
          <w:sz w:val="24"/>
          <w:szCs w:val="24"/>
        </w:rPr>
      </w:pPr>
      <w:r w:rsidRPr="00B72BF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85562DB" wp14:editId="121C86E0">
            <wp:extent cx="6400800" cy="5081270"/>
            <wp:effectExtent l="0" t="0" r="0" b="5080"/>
            <wp:docPr id="1340868032" name="Picture 1" descr="A MySQL script demonstrating the creation and execution of a stored procedure that increases a salary by a specified amou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868032" name="Picture 1" descr="A MySQL script demonstrating the creation and execution of a stored procedure that increases a salary by a specified amount.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08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11724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 Create a procedure that performs two related updates inside a transaction.</w:t>
      </w:r>
    </w:p>
    <w:p w14:paraId="76395FC9" w14:textId="32361DBA" w:rsidR="00B72BF5" w:rsidRDefault="00B72BF5">
      <w:pPr>
        <w:rPr>
          <w:rFonts w:ascii="Times New Roman" w:hAnsi="Times New Roman" w:cs="Times New Roman"/>
          <w:sz w:val="24"/>
          <w:szCs w:val="24"/>
        </w:rPr>
      </w:pPr>
      <w:r w:rsidRPr="00B72BF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11F3BE4" wp14:editId="6655870F">
            <wp:extent cx="6400800" cy="7240905"/>
            <wp:effectExtent l="0" t="0" r="0" b="0"/>
            <wp:docPr id="2068407401" name="Picture 1" descr="A SQL script demonstrates a transaction procedure to update salaries of two employees based on their I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407401" name="Picture 1" descr="A SQL script demonstrates a transaction procedure to update salaries of two employees based on their IDs.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24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17DD1" w14:textId="77777777" w:rsidR="005D2F5C" w:rsidRDefault="00635183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Common Errors</w:t>
      </w:r>
    </w:p>
    <w:p w14:paraId="5594AE8A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Procedure already exists: </w:t>
      </w:r>
      <w:r>
        <w:rPr>
          <w:rFonts w:ascii="Times New Roman" w:hAnsi="Times New Roman" w:cs="Times New Roman"/>
          <w:sz w:val="24"/>
          <w:szCs w:val="24"/>
        </w:rPr>
        <w:t>Use DROP PROCEDURE IF EXISTS before recreating it.</w:t>
      </w:r>
    </w:p>
    <w:p w14:paraId="43F8C863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Syntax error near BEGIN: </w:t>
      </w:r>
      <w:r>
        <w:rPr>
          <w:rFonts w:ascii="Times New Roman" w:hAnsi="Times New Roman" w:cs="Times New Roman"/>
          <w:sz w:val="24"/>
          <w:szCs w:val="24"/>
        </w:rPr>
        <w:t>Check DELIMITER $$ and DELIMITER ;.</w:t>
      </w:r>
    </w:p>
    <w:p w14:paraId="3A2C5927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Table does not exist: </w:t>
      </w:r>
      <w:r>
        <w:rPr>
          <w:rFonts w:ascii="Times New Roman" w:hAnsi="Times New Roman" w:cs="Times New Roman"/>
          <w:sz w:val="24"/>
          <w:szCs w:val="24"/>
        </w:rPr>
        <w:t>Run USE employeedb1; and SHOW TABLES;.</w:t>
      </w:r>
    </w:p>
    <w:p w14:paraId="5265092E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Unknown column: </w:t>
      </w:r>
      <w:r>
        <w:rPr>
          <w:rFonts w:ascii="Times New Roman" w:hAnsi="Times New Roman" w:cs="Times New Roman"/>
          <w:sz w:val="24"/>
          <w:szCs w:val="24"/>
        </w:rPr>
        <w:t>Check names using DESCRIBE employees;</w:t>
      </w:r>
    </w:p>
    <w:sectPr w:rsidR="005D2F5C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F7799" w14:textId="77777777" w:rsidR="00043AC1" w:rsidRDefault="00043AC1">
      <w:pPr>
        <w:spacing w:line="240" w:lineRule="auto"/>
      </w:pPr>
      <w:r>
        <w:separator/>
      </w:r>
    </w:p>
  </w:endnote>
  <w:endnote w:type="continuationSeparator" w:id="0">
    <w:p w14:paraId="6E020362" w14:textId="77777777" w:rsidR="00043AC1" w:rsidRDefault="00043A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4C5B9" w14:textId="77777777" w:rsidR="00043AC1" w:rsidRDefault="00043AC1">
      <w:pPr>
        <w:spacing w:after="0"/>
      </w:pPr>
      <w:r>
        <w:separator/>
      </w:r>
    </w:p>
  </w:footnote>
  <w:footnote w:type="continuationSeparator" w:id="0">
    <w:p w14:paraId="33742E78" w14:textId="77777777" w:rsidR="00043AC1" w:rsidRDefault="00043AC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746075289">
    <w:abstractNumId w:val="5"/>
  </w:num>
  <w:num w:numId="2" w16cid:durableId="1805583022">
    <w:abstractNumId w:val="3"/>
  </w:num>
  <w:num w:numId="3" w16cid:durableId="600799921">
    <w:abstractNumId w:val="2"/>
  </w:num>
  <w:num w:numId="4" w16cid:durableId="1923417101">
    <w:abstractNumId w:val="4"/>
  </w:num>
  <w:num w:numId="5" w16cid:durableId="1112938891">
    <w:abstractNumId w:val="1"/>
  </w:num>
  <w:num w:numId="6" w16cid:durableId="1153175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3AC1"/>
    <w:rsid w:val="0006063C"/>
    <w:rsid w:val="0015074B"/>
    <w:rsid w:val="001B07F5"/>
    <w:rsid w:val="00213DC9"/>
    <w:rsid w:val="0029639D"/>
    <w:rsid w:val="00326F90"/>
    <w:rsid w:val="00580CBF"/>
    <w:rsid w:val="005D2F5C"/>
    <w:rsid w:val="00635183"/>
    <w:rsid w:val="008B0AA3"/>
    <w:rsid w:val="00A3222D"/>
    <w:rsid w:val="00AA1D8D"/>
    <w:rsid w:val="00B47730"/>
    <w:rsid w:val="00B72BF5"/>
    <w:rsid w:val="00B83125"/>
    <w:rsid w:val="00BB0631"/>
    <w:rsid w:val="00C11609"/>
    <w:rsid w:val="00CB0664"/>
    <w:rsid w:val="00FC693F"/>
    <w:rsid w:val="0FDB1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C599D9"/>
  <w14:defaultImageDpi w14:val="300"/>
  <w15:docId w15:val="{35EF6761-F93D-4806-833F-8A5D083F6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 w:qFormat="1"/>
    <w:lsdException w:name="Medium Grid 3" w:uiPriority="69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 w:qFormat="1"/>
    <w:lsdException w:name="Medium Shading 1 Accent 1" w:uiPriority="63"/>
    <w:lsdException w:name="Medium Shading 2 Accent 1" w:uiPriority="64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/>
    <w:lsdException w:name="Light Grid Accent 4" w:uiPriority="62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/>
    <w:lsdException w:name="Medium Grid 2 Accent 5" w:uiPriority="68" w:qFormat="1"/>
    <w:lsdException w:name="Medium Grid 3 Accent 5" w:uiPriority="69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 w:qFormat="1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 w:qFormat="1"/>
    <w:lsdException w:name="Medium Grid 2 Accent 6" w:uiPriority="68"/>
    <w:lsdException w:name="Medium Grid 3 Accent 6" w:uiPriority="69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/>
      <w:sz w:val="21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7A3F6C5-6B3B-42E5-9347-AB0D7B343C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21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jaswanth mannepalli</cp:lastModifiedBy>
  <cp:revision>5</cp:revision>
  <dcterms:created xsi:type="dcterms:W3CDTF">2026-08-08T08:39:00Z</dcterms:created>
  <dcterms:modified xsi:type="dcterms:W3CDTF">2026-08-22T08:03:00Z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eyJoZGlkIjoiZDAxN2U4Mzg2OGZmOGY4NWM0ZDdhYzBmN2U2ZjA2MGMiLCJ1c2VySWQiOiI1Njc1ODY4NDU0OTEifQ==</vt:lpwstr>
  </property>
  <property fmtid="{D5CDD505-2E9C-101B-9397-08002B2CF9AE}" pid="3" name="KSOProductBuildVer">
    <vt:lpwstr>1033-12.1.0.28032</vt:lpwstr>
  </property>
  <property fmtid="{D5CDD505-2E9C-101B-9397-08002B2CF9AE}" pid="4" name="ICV">
    <vt:lpwstr>BF3806CBCD12435BBEC9439D73E5E081_13</vt:lpwstr>
  </property>
</Properties>
</file>